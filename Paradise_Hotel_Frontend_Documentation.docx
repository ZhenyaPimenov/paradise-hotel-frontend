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53FDC">
      <w:pPr>
        <w:pStyle w:val="164"/>
        <w:jc w:val="center"/>
        <w:rPr>
          <w:rFonts w:hint="default" w:ascii="Times New Roman" w:hAnsi="Times New Roman" w:cs="Times New Roman"/>
        </w:rPr>
      </w:pPr>
      <w:r>
        <w:rPr>
          <w:rFonts w:hint="default" w:ascii="Times New Roman" w:hAnsi="Times New Roman" w:cs="Times New Roman"/>
          <w:b/>
        </w:rPr>
        <w:t>Paradise Hotel Frontend</w:t>
      </w:r>
    </w:p>
    <w:p w14:paraId="15254399">
      <w:pPr>
        <w:bidi w:val="0"/>
        <w:jc w:val="center"/>
        <w:rPr>
          <w:rFonts w:hint="default" w:ascii="Times New Roman" w:hAnsi="Times New Roman" w:cs="Times New Roman"/>
        </w:rPr>
      </w:pPr>
      <w:r>
        <w:rPr>
          <w:rFonts w:hint="default" w:ascii="Times New Roman" w:hAnsi="Times New Roman" w:cs="Times New Roman"/>
        </w:rPr>
        <w:t>Module: Developing Software Systems II_25_SE2</w:t>
      </w:r>
    </w:p>
    <w:p w14:paraId="03732788">
      <w:pPr>
        <w:bidi w:val="0"/>
        <w:jc w:val="center"/>
        <w:rPr>
          <w:rFonts w:hint="default" w:ascii="Times New Roman" w:hAnsi="Times New Roman" w:cs="Times New Roman"/>
        </w:rPr>
      </w:pPr>
      <w:r>
        <w:rPr>
          <w:rFonts w:hint="default" w:ascii="Times New Roman" w:hAnsi="Times New Roman" w:cs="Times New Roman"/>
        </w:rPr>
        <w:t>Lecturer: Dimitar Kazakov</w:t>
      </w:r>
    </w:p>
    <w:p w14:paraId="3D8DCEAB">
      <w:pPr>
        <w:bidi w:val="0"/>
        <w:jc w:val="center"/>
        <w:rPr>
          <w:rFonts w:hint="default" w:ascii="Times New Roman" w:hAnsi="Times New Roman" w:cs="Times New Roman"/>
        </w:rPr>
      </w:pPr>
      <w:r>
        <w:rPr>
          <w:rFonts w:hint="default" w:ascii="Times New Roman" w:hAnsi="Times New Roman" w:cs="Times New Roman"/>
        </w:rPr>
        <w:t>Student: Yevhen Pimenov</w:t>
      </w:r>
    </w:p>
    <w:p w14:paraId="2CC389B6">
      <w:pPr>
        <w:bidi w:val="0"/>
        <w:jc w:val="center"/>
        <w:rPr>
          <w:rFonts w:hint="default" w:ascii="Times New Roman" w:hAnsi="Times New Roman" w:cs="Times New Roman"/>
        </w:rPr>
      </w:pPr>
      <w:r>
        <w:rPr>
          <w:rFonts w:hint="default" w:ascii="Times New Roman" w:hAnsi="Times New Roman" w:cs="Times New Roman"/>
        </w:rPr>
        <w:t>Student ID: 2419081</w:t>
      </w:r>
    </w:p>
    <w:p w14:paraId="5EEE9293">
      <w:pPr>
        <w:bidi w:val="0"/>
        <w:jc w:val="center"/>
        <w:rPr>
          <w:rFonts w:hint="default" w:ascii="Times New Roman" w:hAnsi="Times New Roman" w:cs="Times New Roman"/>
        </w:rPr>
      </w:pPr>
      <w:r>
        <w:rPr>
          <w:rFonts w:hint="default" w:ascii="Times New Roman" w:hAnsi="Times New Roman" w:cs="Times New Roman"/>
        </w:rPr>
        <w:t>Project: Paradise Hotel</w:t>
      </w:r>
      <w:r>
        <w:rPr>
          <w:rFonts w:hint="default" w:ascii="Times New Roman" w:hAnsi="Times New Roman" w:cs="Times New Roman"/>
        </w:rPr>
        <w:br w:type="textWrapping"/>
      </w:r>
      <w:r>
        <w:rPr>
          <w:rFonts w:hint="default" w:ascii="Times New Roman" w:hAnsi="Times New Roman" w:cs="Times New Roman"/>
          <w:i/>
        </w:rPr>
        <w:t>Frontend built with React and TypeScript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59F8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BC1EF97">
            <w:pPr>
              <w:spacing w:after="0" w:line="240" w:lineRule="auto"/>
              <w:rPr>
                <w:rFonts w:hint="default" w:ascii="Times New Roman" w:hAnsi="Times New Roman" w:cs="Times New Roman"/>
              </w:rPr>
            </w:pPr>
            <w:r>
              <w:rPr>
                <w:rFonts w:hint="default" w:ascii="Times New Roman" w:hAnsi="Times New Roman" w:cs="Times New Roman"/>
              </w:rPr>
              <w:t>Main deliverable</w:t>
            </w:r>
          </w:p>
        </w:tc>
        <w:tc>
          <w:tcPr>
            <w:tcW w:w="4968" w:type="dxa"/>
            <w:vAlign w:val="center"/>
          </w:tcPr>
          <w:p w14:paraId="749EF0E7">
            <w:pPr>
              <w:spacing w:after="0" w:line="240" w:lineRule="auto"/>
              <w:rPr>
                <w:rFonts w:hint="default" w:ascii="Times New Roman" w:hAnsi="Times New Roman" w:cs="Times New Roman"/>
              </w:rPr>
            </w:pPr>
            <w:r>
              <w:rPr>
                <w:rFonts w:hint="default" w:ascii="Times New Roman" w:hAnsi="Times New Roman" w:cs="Times New Roman"/>
              </w:rPr>
              <w:t>React frontend that consumes the supplied Paradise Hotel backend API</w:t>
            </w:r>
          </w:p>
        </w:tc>
      </w:tr>
      <w:tr w14:paraId="01A00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A026FE1">
            <w:pPr>
              <w:spacing w:after="0" w:line="240" w:lineRule="auto"/>
              <w:rPr>
                <w:rFonts w:hint="default" w:ascii="Times New Roman" w:hAnsi="Times New Roman" w:cs="Times New Roman"/>
              </w:rPr>
            </w:pPr>
            <w:r>
              <w:rPr>
                <w:rFonts w:hint="default" w:ascii="Times New Roman" w:hAnsi="Times New Roman" w:cs="Times New Roman"/>
              </w:rPr>
              <w:t>Included in this package</w:t>
            </w:r>
          </w:p>
        </w:tc>
        <w:tc>
          <w:tcPr>
            <w:tcW w:w="4968" w:type="dxa"/>
            <w:vAlign w:val="center"/>
          </w:tcPr>
          <w:p w14:paraId="79453066">
            <w:pPr>
              <w:spacing w:after="0" w:line="240" w:lineRule="auto"/>
              <w:rPr>
                <w:rFonts w:hint="default" w:ascii="Times New Roman" w:hAnsi="Times New Roman" w:cs="Times New Roman"/>
              </w:rPr>
            </w:pPr>
            <w:r>
              <w:rPr>
                <w:rFonts w:hint="default" w:ascii="Times New Roman" w:hAnsi="Times New Roman" w:cs="Times New Roman"/>
              </w:rPr>
              <w:t>Source code, tests, README, and this documentation file</w:t>
            </w:r>
          </w:p>
        </w:tc>
      </w:tr>
    </w:tbl>
    <w:p w14:paraId="09B784AE">
      <w:pPr>
        <w:rPr>
          <w:rFonts w:hint="default" w:ascii="Times New Roman" w:hAnsi="Times New Roman" w:cs="Times New Roman"/>
        </w:rPr>
      </w:pPr>
    </w:p>
    <w:p w14:paraId="716E5E87">
      <w:pPr>
        <w:pStyle w:val="166"/>
        <w:rPr>
          <w:rFonts w:hint="default" w:ascii="Times New Roman" w:hAnsi="Times New Roman" w:cs="Times New Roman"/>
        </w:rPr>
      </w:pPr>
      <w:r>
        <w:rPr>
          <w:rFonts w:hint="default" w:ascii="Times New Roman" w:hAnsi="Times New Roman" w:cs="Times New Roman"/>
        </w:rPr>
        <w:t>1. Project overview</w:t>
      </w:r>
    </w:p>
    <w:p w14:paraId="1015A386">
      <w:pPr>
        <w:rPr>
          <w:rFonts w:hint="default" w:ascii="Times New Roman" w:hAnsi="Times New Roman" w:cs="Times New Roman"/>
        </w:rPr>
      </w:pPr>
      <w:r>
        <w:rPr>
          <w:rFonts w:hint="default" w:ascii="Times New Roman" w:hAnsi="Times New Roman" w:cs="Times New Roman"/>
        </w:rPr>
        <w:t>Paradise Hotel is a React frontend application created for the supplied hotel backend API. The application provides a complete guest, authenticated user, and administrator experience.</w:t>
      </w:r>
    </w:p>
    <w:p w14:paraId="0E24A3C8">
      <w:pPr>
        <w:rPr>
          <w:rFonts w:hint="default" w:ascii="Times New Roman" w:hAnsi="Times New Roman" w:cs="Times New Roman"/>
        </w:rPr>
      </w:pPr>
      <w:r>
        <w:rPr>
          <w:rFonts w:hint="default" w:ascii="Times New Roman" w:hAnsi="Times New Roman" w:cs="Times New Roman"/>
        </w:rPr>
        <w:t>The frontend follows the documented request and response DTOs and does not change the backend contract. The main goals are clear structure, responsive layout, correct API integration, form validation, route protection, and user-friendly error handling.</w:t>
      </w:r>
    </w:p>
    <w:p w14:paraId="55EEA35B">
      <w:pPr>
        <w:pStyle w:val="166"/>
        <w:rPr>
          <w:rFonts w:hint="default" w:ascii="Times New Roman" w:hAnsi="Times New Roman" w:cs="Times New Roman"/>
        </w:rPr>
      </w:pPr>
      <w:r>
        <w:rPr>
          <w:rFonts w:hint="default" w:ascii="Times New Roman" w:hAnsi="Times New Roman" w:cs="Times New Roman"/>
        </w:rPr>
        <w:t>2. Implemented features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154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AE63966">
            <w:pPr>
              <w:spacing w:after="0" w:line="240" w:lineRule="auto"/>
              <w:rPr>
                <w:rFonts w:hint="default" w:ascii="Times New Roman" w:hAnsi="Times New Roman" w:cs="Times New Roman"/>
              </w:rPr>
            </w:pPr>
            <w:r>
              <w:rPr>
                <w:rFonts w:hint="default" w:ascii="Times New Roman" w:hAnsi="Times New Roman" w:cs="Times New Roman"/>
              </w:rPr>
              <w:t>Area</w:t>
            </w:r>
          </w:p>
        </w:tc>
        <w:tc>
          <w:tcPr>
            <w:tcW w:w="3312" w:type="dxa"/>
          </w:tcPr>
          <w:p w14:paraId="1772DB4D">
            <w:pPr>
              <w:spacing w:after="0" w:line="240" w:lineRule="auto"/>
              <w:rPr>
                <w:rFonts w:hint="default" w:ascii="Times New Roman" w:hAnsi="Times New Roman" w:cs="Times New Roman"/>
              </w:rPr>
            </w:pPr>
            <w:r>
              <w:rPr>
                <w:rFonts w:hint="default" w:ascii="Times New Roman" w:hAnsi="Times New Roman" w:cs="Times New Roman"/>
              </w:rPr>
              <w:t>Implemented items</w:t>
            </w:r>
          </w:p>
        </w:tc>
        <w:tc>
          <w:tcPr>
            <w:tcW w:w="3312" w:type="dxa"/>
          </w:tcPr>
          <w:p w14:paraId="5A5303CA">
            <w:pPr>
              <w:spacing w:after="0" w:line="240" w:lineRule="auto"/>
              <w:rPr>
                <w:rFonts w:hint="default" w:ascii="Times New Roman" w:hAnsi="Times New Roman" w:cs="Times New Roman"/>
              </w:rPr>
            </w:pPr>
            <w:r>
              <w:rPr>
                <w:rFonts w:hint="default" w:ascii="Times New Roman" w:hAnsi="Times New Roman" w:cs="Times New Roman"/>
              </w:rPr>
              <w:t>Notes</w:t>
            </w:r>
          </w:p>
        </w:tc>
      </w:tr>
      <w:tr w14:paraId="10E10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C15A551">
            <w:pPr>
              <w:spacing w:after="0" w:line="240" w:lineRule="auto"/>
              <w:rPr>
                <w:rFonts w:hint="default" w:ascii="Times New Roman" w:hAnsi="Times New Roman" w:cs="Times New Roman"/>
              </w:rPr>
            </w:pPr>
            <w:r>
              <w:rPr>
                <w:rFonts w:hint="default" w:ascii="Times New Roman" w:hAnsi="Times New Roman" w:cs="Times New Roman"/>
              </w:rPr>
              <w:t>Static pages</w:t>
            </w:r>
          </w:p>
        </w:tc>
        <w:tc>
          <w:tcPr>
            <w:tcW w:w="3312" w:type="dxa"/>
            <w:vAlign w:val="center"/>
          </w:tcPr>
          <w:p w14:paraId="46BB7EF8">
            <w:pPr>
              <w:spacing w:after="0" w:line="240" w:lineRule="auto"/>
              <w:rPr>
                <w:rFonts w:hint="default" w:ascii="Times New Roman" w:hAnsi="Times New Roman" w:cs="Times New Roman"/>
              </w:rPr>
            </w:pPr>
            <w:r>
              <w:rPr>
                <w:rFonts w:hint="default" w:ascii="Times New Roman" w:hAnsi="Times New Roman" w:cs="Times New Roman"/>
              </w:rPr>
              <w:t>Home, About, Login, Register, Search Rooms, My Reservations, Admin Dashboard, Admin Reservations, Admin Locations</w:t>
            </w:r>
          </w:p>
        </w:tc>
        <w:tc>
          <w:tcPr>
            <w:tcW w:w="3312" w:type="dxa"/>
            <w:vAlign w:val="center"/>
          </w:tcPr>
          <w:p w14:paraId="38D0AC47">
            <w:pPr>
              <w:spacing w:after="0" w:line="240" w:lineRule="auto"/>
              <w:rPr>
                <w:rFonts w:hint="default" w:ascii="Times New Roman" w:hAnsi="Times New Roman" w:cs="Times New Roman"/>
              </w:rPr>
            </w:pPr>
            <w:r>
              <w:rPr>
                <w:rFonts w:hint="default" w:ascii="Times New Roman" w:hAnsi="Times New Roman" w:cs="Times New Roman"/>
              </w:rPr>
              <w:t>All routes are wired in React Router</w:t>
            </w:r>
          </w:p>
        </w:tc>
      </w:tr>
      <w:tr w14:paraId="4C9FA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3295A1F">
            <w:pPr>
              <w:spacing w:after="0" w:line="240" w:lineRule="auto"/>
              <w:rPr>
                <w:rFonts w:hint="default" w:ascii="Times New Roman" w:hAnsi="Times New Roman" w:cs="Times New Roman"/>
              </w:rPr>
            </w:pPr>
            <w:r>
              <w:rPr>
                <w:rFonts w:hint="default" w:ascii="Times New Roman" w:hAnsi="Times New Roman" w:cs="Times New Roman"/>
              </w:rPr>
              <w:t>Authentication</w:t>
            </w:r>
          </w:p>
        </w:tc>
        <w:tc>
          <w:tcPr>
            <w:tcW w:w="3312" w:type="dxa"/>
            <w:vAlign w:val="center"/>
          </w:tcPr>
          <w:p w14:paraId="356670C1">
            <w:pPr>
              <w:spacing w:after="0" w:line="240" w:lineRule="auto"/>
              <w:rPr>
                <w:rFonts w:hint="default" w:ascii="Times New Roman" w:hAnsi="Times New Roman" w:cs="Times New Roman"/>
              </w:rPr>
            </w:pPr>
            <w:r>
              <w:rPr>
                <w:rFonts w:hint="default" w:ascii="Times New Roman" w:hAnsi="Times New Roman" w:cs="Times New Roman"/>
              </w:rPr>
              <w:t>Register, login, session restore with /api/auth/me, logout</w:t>
            </w:r>
          </w:p>
        </w:tc>
        <w:tc>
          <w:tcPr>
            <w:tcW w:w="3312" w:type="dxa"/>
            <w:vAlign w:val="center"/>
          </w:tcPr>
          <w:p w14:paraId="534BEA32">
            <w:pPr>
              <w:spacing w:after="0" w:line="240" w:lineRule="auto"/>
              <w:rPr>
                <w:rFonts w:hint="default" w:ascii="Times New Roman" w:hAnsi="Times New Roman" w:cs="Times New Roman"/>
              </w:rPr>
            </w:pPr>
            <w:r>
              <w:rPr>
                <w:rFonts w:hint="default" w:ascii="Times New Roman" w:hAnsi="Times New Roman" w:cs="Times New Roman"/>
              </w:rPr>
              <w:t>JWT token stored client-side and attached automatically</w:t>
            </w:r>
          </w:p>
        </w:tc>
      </w:tr>
      <w:tr w14:paraId="6746B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3986A94">
            <w:pPr>
              <w:spacing w:after="0" w:line="240" w:lineRule="auto"/>
              <w:rPr>
                <w:rFonts w:hint="default" w:ascii="Times New Roman" w:hAnsi="Times New Roman" w:cs="Times New Roman"/>
              </w:rPr>
            </w:pPr>
            <w:r>
              <w:rPr>
                <w:rFonts w:hint="default" w:ascii="Times New Roman" w:hAnsi="Times New Roman" w:cs="Times New Roman"/>
              </w:rPr>
              <w:t>Reservations</w:t>
            </w:r>
          </w:p>
        </w:tc>
        <w:tc>
          <w:tcPr>
            <w:tcW w:w="3312" w:type="dxa"/>
            <w:vAlign w:val="center"/>
          </w:tcPr>
          <w:p w14:paraId="381DDBCB">
            <w:pPr>
              <w:spacing w:after="0" w:line="240" w:lineRule="auto"/>
              <w:rPr>
                <w:rFonts w:hint="default" w:ascii="Times New Roman" w:hAnsi="Times New Roman" w:cs="Times New Roman"/>
              </w:rPr>
            </w:pPr>
            <w:r>
              <w:rPr>
                <w:rFonts w:hint="default" w:ascii="Times New Roman" w:hAnsi="Times New Roman" w:cs="Times New Roman"/>
              </w:rPr>
              <w:t>Availability search, reservation creation, reservation cancellation</w:t>
            </w:r>
          </w:p>
        </w:tc>
        <w:tc>
          <w:tcPr>
            <w:tcW w:w="3312" w:type="dxa"/>
            <w:vAlign w:val="center"/>
          </w:tcPr>
          <w:p w14:paraId="7E78DF0F">
            <w:pPr>
              <w:spacing w:after="0" w:line="240" w:lineRule="auto"/>
              <w:rPr>
                <w:rFonts w:hint="default" w:ascii="Times New Roman" w:hAnsi="Times New Roman" w:cs="Times New Roman"/>
              </w:rPr>
            </w:pPr>
            <w:r>
              <w:rPr>
                <w:rFonts w:hint="default" w:ascii="Times New Roman" w:hAnsi="Times New Roman" w:cs="Times New Roman"/>
              </w:rPr>
              <w:t>Search uses live backend data and date validation</w:t>
            </w:r>
          </w:p>
        </w:tc>
      </w:tr>
      <w:tr w14:paraId="6530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E4329E6">
            <w:pPr>
              <w:spacing w:after="0" w:line="240" w:lineRule="auto"/>
              <w:rPr>
                <w:rFonts w:hint="default" w:ascii="Times New Roman" w:hAnsi="Times New Roman" w:cs="Times New Roman"/>
              </w:rPr>
            </w:pPr>
            <w:r>
              <w:rPr>
                <w:rFonts w:hint="default" w:ascii="Times New Roman" w:hAnsi="Times New Roman" w:cs="Times New Roman"/>
              </w:rPr>
              <w:t>Administration</w:t>
            </w:r>
          </w:p>
        </w:tc>
        <w:tc>
          <w:tcPr>
            <w:tcW w:w="3312" w:type="dxa"/>
            <w:vAlign w:val="center"/>
          </w:tcPr>
          <w:p w14:paraId="36EC6960">
            <w:pPr>
              <w:spacing w:after="0" w:line="240" w:lineRule="auto"/>
              <w:rPr>
                <w:rFonts w:hint="default" w:ascii="Times New Roman" w:hAnsi="Times New Roman" w:cs="Times New Roman"/>
              </w:rPr>
            </w:pPr>
            <w:r>
              <w:rPr>
                <w:rFonts w:hint="default" w:ascii="Times New Roman" w:hAnsi="Times New Roman" w:cs="Times New Roman"/>
              </w:rPr>
              <w:t>Dashboard charts, reservations table, locations create/edit/delete</w:t>
            </w:r>
          </w:p>
        </w:tc>
        <w:tc>
          <w:tcPr>
            <w:tcW w:w="3312" w:type="dxa"/>
            <w:vAlign w:val="center"/>
          </w:tcPr>
          <w:p w14:paraId="769CED01">
            <w:pPr>
              <w:spacing w:after="0" w:line="240" w:lineRule="auto"/>
              <w:rPr>
                <w:rFonts w:hint="default" w:ascii="Times New Roman" w:hAnsi="Times New Roman" w:cs="Times New Roman"/>
              </w:rPr>
            </w:pPr>
            <w:r>
              <w:rPr>
                <w:rFonts w:hint="default" w:ascii="Times New Roman" w:hAnsi="Times New Roman" w:cs="Times New Roman"/>
              </w:rPr>
              <w:t>Delete errors are handled gracefully when backend rejects deletion</w:t>
            </w:r>
          </w:p>
        </w:tc>
      </w:tr>
      <w:tr w14:paraId="0E49C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996910E">
            <w:pPr>
              <w:spacing w:after="0" w:line="240" w:lineRule="auto"/>
              <w:rPr>
                <w:rFonts w:hint="default" w:ascii="Times New Roman" w:hAnsi="Times New Roman" w:cs="Times New Roman"/>
              </w:rPr>
            </w:pPr>
            <w:r>
              <w:rPr>
                <w:rFonts w:hint="default" w:ascii="Times New Roman" w:hAnsi="Times New Roman" w:cs="Times New Roman"/>
              </w:rPr>
              <w:t>Quality</w:t>
            </w:r>
          </w:p>
        </w:tc>
        <w:tc>
          <w:tcPr>
            <w:tcW w:w="3312" w:type="dxa"/>
            <w:vAlign w:val="center"/>
          </w:tcPr>
          <w:p w14:paraId="17C41C4D">
            <w:pPr>
              <w:spacing w:after="0" w:line="240" w:lineRule="auto"/>
              <w:rPr>
                <w:rFonts w:hint="default" w:ascii="Times New Roman" w:hAnsi="Times New Roman" w:cs="Times New Roman"/>
              </w:rPr>
            </w:pPr>
            <w:r>
              <w:rPr>
                <w:rFonts w:hint="default" w:ascii="Times New Roman" w:hAnsi="Times New Roman" w:cs="Times New Roman"/>
              </w:rPr>
              <w:t>Client-side validation, error messages, loading states, component tests</w:t>
            </w:r>
          </w:p>
        </w:tc>
        <w:tc>
          <w:tcPr>
            <w:tcW w:w="3312" w:type="dxa"/>
            <w:vAlign w:val="center"/>
          </w:tcPr>
          <w:p w14:paraId="6F030379">
            <w:pPr>
              <w:spacing w:after="0" w:line="240" w:lineRule="auto"/>
              <w:rPr>
                <w:rFonts w:hint="default" w:ascii="Times New Roman" w:hAnsi="Times New Roman" w:cs="Times New Roman"/>
              </w:rPr>
            </w:pPr>
            <w:r>
              <w:rPr>
                <w:rFonts w:hint="default" w:ascii="Times New Roman" w:hAnsi="Times New Roman" w:cs="Times New Roman"/>
              </w:rPr>
              <w:t>Vitest and React Testing Library are configured</w:t>
            </w:r>
          </w:p>
        </w:tc>
      </w:tr>
    </w:tbl>
    <w:p w14:paraId="2589515E">
      <w:pPr>
        <w:pStyle w:val="166"/>
        <w:rPr>
          <w:rFonts w:hint="default" w:ascii="Times New Roman" w:hAnsi="Times New Roman" w:cs="Times New Roman"/>
        </w:rPr>
      </w:pPr>
      <w:r>
        <w:rPr>
          <w:rFonts w:hint="default" w:ascii="Times New Roman" w:hAnsi="Times New Roman" w:cs="Times New Roman"/>
        </w:rPr>
        <w:t>3. Technology stack</w:t>
      </w:r>
    </w:p>
    <w:p w14:paraId="7CBFCD59">
      <w:pPr>
        <w:pStyle w:val="22"/>
        <w:rPr>
          <w:rFonts w:hint="default" w:ascii="Times New Roman" w:hAnsi="Times New Roman" w:cs="Times New Roman"/>
        </w:rPr>
      </w:pPr>
      <w:r>
        <w:rPr>
          <w:rFonts w:hint="default" w:ascii="Times New Roman" w:hAnsi="Times New Roman" w:cs="Times New Roman"/>
        </w:rPr>
        <w:t>React 18 with TypeScript</w:t>
      </w:r>
    </w:p>
    <w:p w14:paraId="7D9AB62F">
      <w:pPr>
        <w:pStyle w:val="22"/>
        <w:rPr>
          <w:rFonts w:hint="default" w:ascii="Times New Roman" w:hAnsi="Times New Roman" w:cs="Times New Roman"/>
        </w:rPr>
      </w:pPr>
      <w:r>
        <w:rPr>
          <w:rFonts w:hint="default" w:ascii="Times New Roman" w:hAnsi="Times New Roman" w:cs="Times New Roman"/>
        </w:rPr>
        <w:t>Vite for development and build tooling</w:t>
      </w:r>
    </w:p>
    <w:p w14:paraId="4A38E25B">
      <w:pPr>
        <w:pStyle w:val="22"/>
        <w:rPr>
          <w:rFonts w:hint="default" w:ascii="Times New Roman" w:hAnsi="Times New Roman" w:cs="Times New Roman"/>
        </w:rPr>
      </w:pPr>
      <w:r>
        <w:rPr>
          <w:rFonts w:hint="default" w:ascii="Times New Roman" w:hAnsi="Times New Roman" w:cs="Times New Roman"/>
        </w:rPr>
        <w:t>Axios for HTTP communication with the backend API</w:t>
      </w:r>
    </w:p>
    <w:p w14:paraId="54C2537A">
      <w:pPr>
        <w:pStyle w:val="22"/>
        <w:rPr>
          <w:rFonts w:hint="default" w:ascii="Times New Roman" w:hAnsi="Times New Roman" w:cs="Times New Roman"/>
        </w:rPr>
      </w:pPr>
      <w:r>
        <w:rPr>
          <w:rFonts w:hint="default" w:ascii="Times New Roman" w:hAnsi="Times New Roman" w:cs="Times New Roman"/>
        </w:rPr>
        <w:t>React Router for page navigation and route protection</w:t>
      </w:r>
    </w:p>
    <w:p w14:paraId="6A966875">
      <w:pPr>
        <w:pStyle w:val="22"/>
        <w:rPr>
          <w:rFonts w:hint="default" w:ascii="Times New Roman" w:hAnsi="Times New Roman" w:cs="Times New Roman"/>
        </w:rPr>
      </w:pPr>
      <w:r>
        <w:rPr>
          <w:rFonts w:hint="default" w:ascii="Times New Roman" w:hAnsi="Times New Roman" w:cs="Times New Roman"/>
        </w:rPr>
        <w:t>Recharts for the admin dashboard visualizations</w:t>
      </w:r>
    </w:p>
    <w:p w14:paraId="578FCF22">
      <w:pPr>
        <w:pStyle w:val="22"/>
        <w:rPr>
          <w:rFonts w:hint="default" w:ascii="Times New Roman" w:hAnsi="Times New Roman" w:cs="Times New Roman"/>
        </w:rPr>
      </w:pPr>
      <w:r>
        <w:rPr>
          <w:rFonts w:hint="default" w:ascii="Times New Roman" w:hAnsi="Times New Roman" w:cs="Times New Roman"/>
        </w:rPr>
        <w:t>Vitest and React Testing Library for component tests</w:t>
      </w:r>
    </w:p>
    <w:p w14:paraId="36568F83">
      <w:pPr>
        <w:pStyle w:val="22"/>
        <w:rPr>
          <w:rFonts w:hint="default" w:ascii="Times New Roman" w:hAnsi="Times New Roman" w:cs="Times New Roman"/>
        </w:rPr>
      </w:pPr>
      <w:r>
        <w:rPr>
          <w:rFonts w:hint="default" w:ascii="Times New Roman" w:hAnsi="Times New Roman" w:cs="Times New Roman"/>
        </w:rPr>
        <w:t>Custom responsive CSS for layout and styling</w:t>
      </w:r>
    </w:p>
    <w:p w14:paraId="6CC51CCA">
      <w:pPr>
        <w:pStyle w:val="166"/>
        <w:rPr>
          <w:rFonts w:hint="default" w:ascii="Times New Roman" w:hAnsi="Times New Roman" w:cs="Times New Roman"/>
        </w:rPr>
      </w:pPr>
      <w:r>
        <w:rPr>
          <w:rFonts w:hint="default" w:ascii="Times New Roman" w:hAnsi="Times New Roman" w:cs="Times New Roman"/>
        </w:rPr>
        <w:t>4. Project structure</w:t>
      </w:r>
    </w:p>
    <w:p w14:paraId="12FB120D">
      <w:pPr>
        <w:rPr>
          <w:rFonts w:hint="default" w:ascii="Times New Roman" w:hAnsi="Times New Roman" w:cs="Times New Roman"/>
        </w:rPr>
      </w:pPr>
      <w:r>
        <w:rPr>
          <w:rFonts w:hint="default" w:ascii="Times New Roman" w:hAnsi="Times New Roman" w:cs="Times New Roman"/>
        </w:rPr>
        <w:t>The frontend source code is organized to keep API calls, UI components, route pages, state management and utilities separated into clear folders.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32F9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C10265F">
            <w:pPr>
              <w:spacing w:after="0" w:line="240" w:lineRule="auto"/>
              <w:rPr>
                <w:rFonts w:hint="default" w:ascii="Times New Roman" w:hAnsi="Times New Roman" w:cs="Times New Roman"/>
              </w:rPr>
            </w:pPr>
            <w:r>
              <w:rPr>
                <w:rFonts w:hint="default" w:ascii="Times New Roman" w:hAnsi="Times New Roman" w:cs="Times New Roman"/>
              </w:rPr>
              <w:t>Folder</w:t>
            </w:r>
          </w:p>
        </w:tc>
        <w:tc>
          <w:tcPr>
            <w:tcW w:w="4968" w:type="dxa"/>
          </w:tcPr>
          <w:p w14:paraId="7D9C0891">
            <w:pPr>
              <w:spacing w:after="0" w:line="240" w:lineRule="auto"/>
              <w:rPr>
                <w:rFonts w:hint="default" w:ascii="Times New Roman" w:hAnsi="Times New Roman" w:cs="Times New Roman"/>
              </w:rPr>
            </w:pPr>
            <w:r>
              <w:rPr>
                <w:rFonts w:hint="default" w:ascii="Times New Roman" w:hAnsi="Times New Roman" w:cs="Times New Roman"/>
              </w:rPr>
              <w:t>Purpose</w:t>
            </w:r>
          </w:p>
        </w:tc>
      </w:tr>
      <w:tr w14:paraId="3E34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0772E65">
            <w:pPr>
              <w:spacing w:after="0" w:line="240" w:lineRule="auto"/>
              <w:rPr>
                <w:rFonts w:hint="default" w:ascii="Times New Roman" w:hAnsi="Times New Roman" w:cs="Times New Roman"/>
              </w:rPr>
            </w:pPr>
            <w:r>
              <w:rPr>
                <w:rFonts w:hint="default" w:ascii="Times New Roman" w:hAnsi="Times New Roman" w:cs="Times New Roman"/>
              </w:rPr>
              <w:t>src/api</w:t>
            </w:r>
          </w:p>
        </w:tc>
        <w:tc>
          <w:tcPr>
            <w:tcW w:w="4968" w:type="dxa"/>
          </w:tcPr>
          <w:p w14:paraId="4151A29C">
            <w:pPr>
              <w:spacing w:after="0" w:line="240" w:lineRule="auto"/>
              <w:rPr>
                <w:rFonts w:hint="default" w:ascii="Times New Roman" w:hAnsi="Times New Roman" w:cs="Times New Roman"/>
              </w:rPr>
            </w:pPr>
            <w:r>
              <w:rPr>
                <w:rFonts w:hint="default" w:ascii="Times New Roman" w:hAnsi="Times New Roman" w:cs="Times New Roman"/>
              </w:rPr>
              <w:t>Axios client and API service modules for auth, rooms, reservations and admin actions</w:t>
            </w:r>
          </w:p>
        </w:tc>
      </w:tr>
      <w:tr w14:paraId="3329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32F1E7E">
            <w:pPr>
              <w:spacing w:after="0" w:line="240" w:lineRule="auto"/>
              <w:rPr>
                <w:rFonts w:hint="default" w:ascii="Times New Roman" w:hAnsi="Times New Roman" w:cs="Times New Roman"/>
              </w:rPr>
            </w:pPr>
            <w:r>
              <w:rPr>
                <w:rFonts w:hint="default" w:ascii="Times New Roman" w:hAnsi="Times New Roman" w:cs="Times New Roman"/>
              </w:rPr>
              <w:t>src/components</w:t>
            </w:r>
          </w:p>
        </w:tc>
        <w:tc>
          <w:tcPr>
            <w:tcW w:w="4968" w:type="dxa"/>
          </w:tcPr>
          <w:p w14:paraId="0D7A70EE">
            <w:pPr>
              <w:spacing w:after="0" w:line="240" w:lineRule="auto"/>
              <w:rPr>
                <w:rFonts w:hint="default" w:ascii="Times New Roman" w:hAnsi="Times New Roman" w:cs="Times New Roman"/>
              </w:rPr>
            </w:pPr>
            <w:r>
              <w:rPr>
                <w:rFonts w:hint="default" w:ascii="Times New Roman" w:hAnsi="Times New Roman" w:cs="Times New Roman"/>
              </w:rPr>
              <w:t>Reusable UI pieces, layout, room cards, reservation cards, route guards and admin widgets</w:t>
            </w:r>
          </w:p>
        </w:tc>
      </w:tr>
      <w:tr w14:paraId="3D83E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430A0F9">
            <w:pPr>
              <w:spacing w:after="0" w:line="240" w:lineRule="auto"/>
              <w:rPr>
                <w:rFonts w:hint="default" w:ascii="Times New Roman" w:hAnsi="Times New Roman" w:cs="Times New Roman"/>
              </w:rPr>
            </w:pPr>
            <w:r>
              <w:rPr>
                <w:rFonts w:hint="default" w:ascii="Times New Roman" w:hAnsi="Times New Roman" w:cs="Times New Roman"/>
              </w:rPr>
              <w:t>src/context</w:t>
            </w:r>
          </w:p>
        </w:tc>
        <w:tc>
          <w:tcPr>
            <w:tcW w:w="4968" w:type="dxa"/>
          </w:tcPr>
          <w:p w14:paraId="6D835128">
            <w:pPr>
              <w:spacing w:after="0" w:line="240" w:lineRule="auto"/>
              <w:rPr>
                <w:rFonts w:hint="default" w:ascii="Times New Roman" w:hAnsi="Times New Roman" w:cs="Times New Roman"/>
              </w:rPr>
            </w:pPr>
            <w:r>
              <w:rPr>
                <w:rFonts w:hint="default" w:ascii="Times New Roman" w:hAnsi="Times New Roman" w:cs="Times New Roman"/>
              </w:rPr>
              <w:t>Authentication context and session state</w:t>
            </w:r>
          </w:p>
        </w:tc>
      </w:tr>
      <w:tr w14:paraId="4EAA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AEEB035">
            <w:pPr>
              <w:spacing w:after="0" w:line="240" w:lineRule="auto"/>
              <w:rPr>
                <w:rFonts w:hint="default" w:ascii="Times New Roman" w:hAnsi="Times New Roman" w:cs="Times New Roman"/>
              </w:rPr>
            </w:pPr>
            <w:r>
              <w:rPr>
                <w:rFonts w:hint="default" w:ascii="Times New Roman" w:hAnsi="Times New Roman" w:cs="Times New Roman"/>
              </w:rPr>
              <w:t>src/pages</w:t>
            </w:r>
          </w:p>
        </w:tc>
        <w:tc>
          <w:tcPr>
            <w:tcW w:w="4968" w:type="dxa"/>
          </w:tcPr>
          <w:p w14:paraId="08F57FEC">
            <w:pPr>
              <w:spacing w:after="0" w:line="240" w:lineRule="auto"/>
              <w:rPr>
                <w:rFonts w:hint="default" w:ascii="Times New Roman" w:hAnsi="Times New Roman" w:cs="Times New Roman"/>
              </w:rPr>
            </w:pPr>
            <w:r>
              <w:rPr>
                <w:rFonts w:hint="default" w:ascii="Times New Roman" w:hAnsi="Times New Roman" w:cs="Times New Roman"/>
              </w:rPr>
              <w:t>Page-level route components</w:t>
            </w:r>
          </w:p>
        </w:tc>
      </w:tr>
      <w:tr w14:paraId="1BFF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9C7B9E4">
            <w:pPr>
              <w:spacing w:after="0" w:line="240" w:lineRule="auto"/>
              <w:rPr>
                <w:rFonts w:hint="default" w:ascii="Times New Roman" w:hAnsi="Times New Roman" w:cs="Times New Roman"/>
              </w:rPr>
            </w:pPr>
            <w:r>
              <w:rPr>
                <w:rFonts w:hint="default" w:ascii="Times New Roman" w:hAnsi="Times New Roman" w:cs="Times New Roman"/>
              </w:rPr>
              <w:t>src/types</w:t>
            </w:r>
          </w:p>
        </w:tc>
        <w:tc>
          <w:tcPr>
            <w:tcW w:w="4968" w:type="dxa"/>
          </w:tcPr>
          <w:p w14:paraId="331D24C9">
            <w:pPr>
              <w:spacing w:after="0" w:line="240" w:lineRule="auto"/>
              <w:rPr>
                <w:rFonts w:hint="default" w:ascii="Times New Roman" w:hAnsi="Times New Roman" w:cs="Times New Roman"/>
              </w:rPr>
            </w:pPr>
            <w:r>
              <w:rPr>
                <w:rFonts w:hint="default" w:ascii="Times New Roman" w:hAnsi="Times New Roman" w:cs="Times New Roman"/>
              </w:rPr>
              <w:t>TypeScript DTO and model definitions</w:t>
            </w:r>
          </w:p>
        </w:tc>
      </w:tr>
      <w:tr w14:paraId="72D44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FD4A16C">
            <w:pPr>
              <w:spacing w:after="0" w:line="240" w:lineRule="auto"/>
              <w:rPr>
                <w:rFonts w:hint="default" w:ascii="Times New Roman" w:hAnsi="Times New Roman" w:cs="Times New Roman"/>
              </w:rPr>
            </w:pPr>
            <w:r>
              <w:rPr>
                <w:rFonts w:hint="default" w:ascii="Times New Roman" w:hAnsi="Times New Roman" w:cs="Times New Roman"/>
              </w:rPr>
              <w:t>src/utils</w:t>
            </w:r>
          </w:p>
        </w:tc>
        <w:tc>
          <w:tcPr>
            <w:tcW w:w="4968" w:type="dxa"/>
          </w:tcPr>
          <w:p w14:paraId="6D836B02">
            <w:pPr>
              <w:spacing w:after="0" w:line="240" w:lineRule="auto"/>
              <w:rPr>
                <w:rFonts w:hint="default" w:ascii="Times New Roman" w:hAnsi="Times New Roman" w:cs="Times New Roman"/>
              </w:rPr>
            </w:pPr>
            <w:r>
              <w:rPr>
                <w:rFonts w:hint="default" w:ascii="Times New Roman" w:hAnsi="Times New Roman" w:cs="Times New Roman"/>
              </w:rPr>
              <w:t>Formatting, validation, HTTP error parsing and local storage helpers</w:t>
            </w:r>
          </w:p>
        </w:tc>
      </w:tr>
      <w:tr w14:paraId="4D34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AAA8B12">
            <w:pPr>
              <w:spacing w:after="0" w:line="240" w:lineRule="auto"/>
              <w:rPr>
                <w:rFonts w:hint="default" w:ascii="Times New Roman" w:hAnsi="Times New Roman" w:cs="Times New Roman"/>
              </w:rPr>
            </w:pPr>
            <w:r>
              <w:rPr>
                <w:rFonts w:hint="default" w:ascii="Times New Roman" w:hAnsi="Times New Roman" w:cs="Times New Roman"/>
              </w:rPr>
              <w:t>src/test</w:t>
            </w:r>
          </w:p>
        </w:tc>
        <w:tc>
          <w:tcPr>
            <w:tcW w:w="4968" w:type="dxa"/>
          </w:tcPr>
          <w:p w14:paraId="75AB4FCE">
            <w:pPr>
              <w:spacing w:after="0" w:line="240" w:lineRule="auto"/>
              <w:rPr>
                <w:rFonts w:hint="default" w:ascii="Times New Roman" w:hAnsi="Times New Roman" w:cs="Times New Roman"/>
              </w:rPr>
            </w:pPr>
            <w:r>
              <w:rPr>
                <w:rFonts w:hint="default" w:ascii="Times New Roman" w:hAnsi="Times New Roman" w:cs="Times New Roman"/>
              </w:rPr>
              <w:t>Vitest setup file for component tests</w:t>
            </w:r>
          </w:p>
        </w:tc>
      </w:tr>
    </w:tbl>
    <w:p w14:paraId="704586C2">
      <w:pPr>
        <w:pStyle w:val="166"/>
        <w:rPr>
          <w:rFonts w:hint="default" w:ascii="Times New Roman" w:hAnsi="Times New Roman" w:cs="Times New Roman"/>
        </w:rPr>
      </w:pPr>
      <w:r>
        <w:rPr>
          <w:rFonts w:hint="default" w:ascii="Times New Roman" w:hAnsi="Times New Roman" w:cs="Times New Roman"/>
        </w:rPr>
        <w:t>5. Running the backend</w:t>
      </w:r>
    </w:p>
    <w:p w14:paraId="44C8060E">
      <w:pPr>
        <w:pStyle w:val="27"/>
        <w:rPr>
          <w:rFonts w:hint="default" w:ascii="Times New Roman" w:hAnsi="Times New Roman" w:cs="Times New Roman"/>
        </w:rPr>
      </w:pPr>
      <w:r>
        <w:rPr>
          <w:rFonts w:hint="default" w:ascii="Times New Roman" w:hAnsi="Times New Roman" w:cs="Times New Roman"/>
        </w:rPr>
        <w:t>Open the supplied Paradise Hotel backend folder.</w:t>
      </w:r>
    </w:p>
    <w:p w14:paraId="2198BD48">
      <w:pPr>
        <w:pStyle w:val="27"/>
        <w:rPr>
          <w:rFonts w:hint="default" w:ascii="Times New Roman" w:hAnsi="Times New Roman" w:cs="Times New Roman"/>
        </w:rPr>
      </w:pPr>
      <w:r>
        <w:rPr>
          <w:rFonts w:hint="default" w:ascii="Times New Roman" w:hAnsi="Times New Roman" w:cs="Times New Roman"/>
        </w:rPr>
        <w:t>Run npm install.</w:t>
      </w:r>
    </w:p>
    <w:p w14:paraId="660D0DF7">
      <w:pPr>
        <w:pStyle w:val="27"/>
        <w:rPr>
          <w:rFonts w:hint="default" w:ascii="Times New Roman" w:hAnsi="Times New Roman" w:cs="Times New Roman"/>
        </w:rPr>
      </w:pPr>
      <w:r>
        <w:rPr>
          <w:rFonts w:hint="default" w:ascii="Times New Roman" w:hAnsi="Times New Roman" w:cs="Times New Roman"/>
        </w:rPr>
        <w:t>Run npm run dev.</w:t>
      </w:r>
    </w:p>
    <w:p w14:paraId="14A54980">
      <w:pPr>
        <w:pStyle w:val="27"/>
        <w:rPr>
          <w:rFonts w:hint="default" w:ascii="Times New Roman" w:hAnsi="Times New Roman" w:cs="Times New Roman"/>
        </w:rPr>
      </w:pPr>
      <w:r>
        <w:rPr>
          <w:rFonts w:hint="default" w:ascii="Times New Roman" w:hAnsi="Times New Roman" w:cs="Times New Roman"/>
        </w:rPr>
        <w:t>Confirm that the API is available at http://localhost:4000 and that the /api/health endpoint responds successfully.</w:t>
      </w:r>
    </w:p>
    <w:p w14:paraId="576A52B9">
      <w:pPr>
        <w:pStyle w:val="27"/>
        <w:rPr>
          <w:rFonts w:hint="default" w:ascii="Times New Roman" w:hAnsi="Times New Roman" w:cs="Times New Roman"/>
        </w:rPr>
      </w:pPr>
      <w:r>
        <w:rPr>
          <w:rFonts w:hint="default" w:ascii="Times New Roman" w:hAnsi="Times New Roman" w:cs="Times New Roman"/>
        </w:rPr>
        <w:t>Seeded administrator credentials from the backend README: admin@paradise.local / Admin123!</w:t>
      </w:r>
    </w:p>
    <w:p w14:paraId="04625569">
      <w:pPr>
        <w:pStyle w:val="166"/>
        <w:rPr>
          <w:rFonts w:hint="default" w:ascii="Times New Roman" w:hAnsi="Times New Roman" w:cs="Times New Roman"/>
        </w:rPr>
      </w:pPr>
      <w:r>
        <w:rPr>
          <w:rFonts w:hint="default" w:ascii="Times New Roman" w:hAnsi="Times New Roman" w:cs="Times New Roman"/>
        </w:rPr>
        <w:t>6. Running the frontend</w:t>
      </w:r>
    </w:p>
    <w:p w14:paraId="61D9D43E">
      <w:pPr>
        <w:pStyle w:val="27"/>
        <w:numPr>
          <w:numId w:val="7"/>
        </w:numPr>
        <w:rPr>
          <w:rFonts w:hint="default" w:ascii="Times New Roman" w:hAnsi="Times New Roman" w:cs="Times New Roman"/>
        </w:rPr>
      </w:pPr>
      <w:r>
        <w:rPr>
          <w:rFonts w:hint="default" w:ascii="Times New Roman" w:hAnsi="Times New Roman" w:cs="Times New Roman"/>
        </w:rPr>
        <w:t>Open the frontend project folder paradise-hotel-frontend.</w:t>
      </w:r>
    </w:p>
    <w:p w14:paraId="29E701DE">
      <w:pPr>
        <w:pStyle w:val="27"/>
        <w:numPr>
          <w:numId w:val="7"/>
        </w:numPr>
        <w:rPr>
          <w:rFonts w:hint="default" w:ascii="Times New Roman" w:hAnsi="Times New Roman" w:cs="Times New Roman"/>
        </w:rPr>
      </w:pPr>
      <w:r>
        <w:rPr>
          <w:rFonts w:hint="default" w:ascii="Times New Roman" w:hAnsi="Times New Roman" w:cs="Times New Roman"/>
        </w:rPr>
        <w:t>Run npm install.</w:t>
      </w:r>
    </w:p>
    <w:p w14:paraId="00084F2D">
      <w:pPr>
        <w:pStyle w:val="27"/>
        <w:numPr>
          <w:numId w:val="7"/>
        </w:numPr>
        <w:rPr>
          <w:rFonts w:hint="default" w:ascii="Times New Roman" w:hAnsi="Times New Roman" w:cs="Times New Roman"/>
        </w:rPr>
      </w:pPr>
      <w:r>
        <w:rPr>
          <w:rFonts w:hint="default" w:ascii="Times New Roman" w:hAnsi="Times New Roman" w:cs="Times New Roman"/>
        </w:rPr>
        <w:t>Copy .env.example to .env if needed.</w:t>
      </w:r>
    </w:p>
    <w:p w14:paraId="46CF2C60">
      <w:pPr>
        <w:pStyle w:val="27"/>
        <w:numPr>
          <w:numId w:val="7"/>
        </w:numPr>
        <w:rPr>
          <w:rFonts w:hint="default" w:ascii="Times New Roman" w:hAnsi="Times New Roman" w:cs="Times New Roman"/>
        </w:rPr>
      </w:pPr>
      <w:r>
        <w:rPr>
          <w:rFonts w:hint="default" w:ascii="Times New Roman" w:hAnsi="Times New Roman" w:cs="Times New Roman"/>
        </w:rPr>
        <w:t>Run npm run dev.</w:t>
      </w:r>
    </w:p>
    <w:p w14:paraId="20B63991">
      <w:pPr>
        <w:pStyle w:val="27"/>
        <w:numPr>
          <w:numId w:val="7"/>
        </w:numPr>
        <w:rPr>
          <w:rFonts w:hint="default" w:ascii="Times New Roman" w:hAnsi="Times New Roman" w:cs="Times New Roman"/>
        </w:rPr>
      </w:pPr>
      <w:r>
        <w:rPr>
          <w:rFonts w:hint="default" w:ascii="Times New Roman" w:hAnsi="Times New Roman" w:cs="Times New Roman"/>
        </w:rPr>
        <w:t>Open the Vite URL shown in the terminal, normally http://localhost:5173.</w:t>
      </w:r>
    </w:p>
    <w:p w14:paraId="52E60611">
      <w:pPr>
        <w:pStyle w:val="166"/>
        <w:rPr>
          <w:rFonts w:hint="default" w:ascii="Times New Roman" w:hAnsi="Times New Roman" w:cs="Times New Roman"/>
        </w:rPr>
      </w:pPr>
      <w:r>
        <w:rPr>
          <w:rFonts w:hint="default" w:ascii="Times New Roman" w:hAnsi="Times New Roman" w:cs="Times New Roman"/>
        </w:rPr>
        <w:t>7. Testing the application</w:t>
      </w:r>
    </w:p>
    <w:p w14:paraId="22DE5A64">
      <w:pPr>
        <w:pStyle w:val="27"/>
        <w:numPr>
          <w:numId w:val="8"/>
        </w:numPr>
        <w:rPr>
          <w:rFonts w:hint="default" w:ascii="Times New Roman" w:hAnsi="Times New Roman" w:cs="Times New Roman"/>
        </w:rPr>
      </w:pPr>
      <w:r>
        <w:rPr>
          <w:rFonts w:hint="default" w:ascii="Times New Roman" w:hAnsi="Times New Roman" w:cs="Times New Roman"/>
        </w:rPr>
        <w:t>Run npm test to execute the component tests.</w:t>
      </w:r>
    </w:p>
    <w:p w14:paraId="4A341EF3">
      <w:pPr>
        <w:pStyle w:val="27"/>
        <w:numPr>
          <w:numId w:val="8"/>
        </w:numPr>
        <w:rPr>
          <w:rFonts w:hint="default" w:ascii="Times New Roman" w:hAnsi="Times New Roman" w:cs="Times New Roman"/>
        </w:rPr>
      </w:pPr>
      <w:r>
        <w:rPr>
          <w:rFonts w:hint="default" w:ascii="Times New Roman" w:hAnsi="Times New Roman" w:cs="Times New Roman"/>
        </w:rPr>
        <w:t>Run npm run coverage to generate the coverage report.</w:t>
      </w:r>
    </w:p>
    <w:p w14:paraId="23FFBC3D">
      <w:pPr>
        <w:pStyle w:val="27"/>
        <w:numPr>
          <w:numId w:val="8"/>
        </w:numPr>
        <w:rPr>
          <w:rFonts w:hint="default" w:ascii="Times New Roman" w:hAnsi="Times New Roman" w:cs="Times New Roman"/>
        </w:rPr>
      </w:pPr>
      <w:r>
        <w:rPr>
          <w:rFonts w:hint="default" w:ascii="Times New Roman" w:hAnsi="Times New Roman" w:cs="Times New Roman"/>
        </w:rPr>
        <w:t>Major covered areas include route protection, validation helpers, room card behavior, search form validation and admin summary rendering.</w:t>
      </w:r>
    </w:p>
    <w:p w14:paraId="49EC619E">
      <w:pPr>
        <w:pStyle w:val="27"/>
        <w:numPr>
          <w:numId w:val="0"/>
        </w:numPr>
        <w:ind w:leftChars="0"/>
        <w:rPr>
          <w:rFonts w:hint="default" w:ascii="Times New Roman" w:hAnsi="Times New Roman" w:cs="Times New Roman"/>
        </w:rPr>
      </w:pPr>
    </w:p>
    <w:p w14:paraId="3F30A17C">
      <w:pPr>
        <w:pStyle w:val="27"/>
        <w:numPr>
          <w:numId w:val="0"/>
        </w:numPr>
        <w:ind w:leftChars="0"/>
        <w:rPr>
          <w:rFonts w:hint="default" w:ascii="Times New Roman" w:hAnsi="Times New Roman" w:cs="Times New Roman"/>
        </w:rPr>
      </w:pPr>
      <w:r>
        <w:rPr>
          <w:rFonts w:hint="default" w:ascii="Times New Roman" w:hAnsi="Times New Roman" w:cs="Times New Roman"/>
        </w:rPr>
        <w:t>The application includes automated tests using Vitest and React Testing Library.</w:t>
      </w:r>
    </w:p>
    <w:p w14:paraId="7CA73D55">
      <w:pPr>
        <w:pStyle w:val="27"/>
        <w:numPr>
          <w:numId w:val="0"/>
        </w:numPr>
        <w:ind w:leftChars="0"/>
        <w:rPr>
          <w:rFonts w:hint="default" w:ascii="Times New Roman" w:hAnsi="Times New Roman" w:cs="Times New Roman"/>
        </w:rPr>
      </w:pPr>
      <w:r>
        <w:rPr>
          <w:rFonts w:hint="default" w:ascii="Times New Roman" w:hAnsi="Times New Roman" w:cs="Times New Roman"/>
        </w:rPr>
        <w:t>Core functionality such as authentication, search forms, protected routes, and admin components are covered.</w:t>
      </w:r>
    </w:p>
    <w:p w14:paraId="4B99C320">
      <w:pPr>
        <w:pStyle w:val="27"/>
        <w:numPr>
          <w:numId w:val="0"/>
        </w:numPr>
        <w:ind w:leftChars="0"/>
        <w:rPr>
          <w:rFonts w:hint="default" w:ascii="Times New Roman" w:hAnsi="Times New Roman" w:cs="Times New Roman"/>
        </w:rPr>
      </w:pPr>
    </w:p>
    <w:p w14:paraId="545819AC">
      <w:pPr>
        <w:pStyle w:val="27"/>
        <w:numPr>
          <w:numId w:val="0"/>
        </w:numPr>
        <w:ind w:leftChars="0"/>
        <w:rPr>
          <w:rFonts w:hint="default" w:ascii="Times New Roman" w:hAnsi="Times New Roman" w:cs="Times New Roman"/>
        </w:rPr>
      </w:pPr>
      <w:r>
        <w:rPr>
          <w:rFonts w:hint="default" w:ascii="Times New Roman" w:hAnsi="Times New Roman" w:cs="Times New Roman"/>
        </w:rPr>
        <w:t>The overall test coverage is approximately 60%, focusing on the most important parts of the application.</w:t>
      </w:r>
    </w:p>
    <w:p w14:paraId="4C13486F">
      <w:pPr>
        <w:pStyle w:val="166"/>
        <w:rPr>
          <w:rFonts w:hint="default" w:ascii="Times New Roman" w:hAnsi="Times New Roman" w:cs="Times New Roman"/>
        </w:rPr>
      </w:pPr>
      <w:r>
        <w:rPr>
          <w:rFonts w:hint="default" w:ascii="Times New Roman" w:hAnsi="Times New Roman" w:cs="Times New Roman"/>
        </w:rPr>
        <w:t>8. Suggested manual testing checklist</w:t>
      </w:r>
    </w:p>
    <w:p w14:paraId="1134CE51">
      <w:pPr>
        <w:pStyle w:val="22"/>
        <w:numPr>
          <w:ilvl w:val="0"/>
          <w:numId w:val="9"/>
        </w:numPr>
        <w:tabs>
          <w:tab w:val="clear" w:pos="425"/>
          <w:tab w:val="clear" w:pos="360"/>
        </w:tabs>
        <w:ind w:left="360" w:leftChars="0" w:hanging="360" w:firstLineChars="0"/>
        <w:rPr>
          <w:rFonts w:hint="default" w:ascii="Times New Roman" w:hAnsi="Times New Roman" w:cs="Times New Roman"/>
        </w:rPr>
      </w:pPr>
      <w:r>
        <w:rPr>
          <w:rFonts w:hint="default" w:ascii="Times New Roman" w:hAnsi="Times New Roman" w:cs="Times New Roman"/>
        </w:rPr>
        <w:t>Register a new user account.</w:t>
      </w:r>
    </w:p>
    <w:p w14:paraId="2A05EB5D">
      <w:pPr>
        <w:pStyle w:val="22"/>
        <w:numPr>
          <w:ilvl w:val="0"/>
          <w:numId w:val="9"/>
        </w:numPr>
        <w:tabs>
          <w:tab w:val="clear" w:pos="425"/>
          <w:tab w:val="clear" w:pos="360"/>
        </w:tabs>
        <w:ind w:left="360" w:leftChars="0" w:hanging="360" w:firstLineChars="0"/>
        <w:rPr>
          <w:rFonts w:hint="default" w:ascii="Times New Roman" w:hAnsi="Times New Roman" w:cs="Times New Roman"/>
        </w:rPr>
      </w:pPr>
      <w:r>
        <w:rPr>
          <w:rFonts w:hint="default" w:ascii="Times New Roman" w:hAnsi="Times New Roman" w:cs="Times New Roman"/>
        </w:rPr>
        <w:t>Login with the new account.</w:t>
      </w:r>
    </w:p>
    <w:p w14:paraId="0628E29D">
      <w:pPr>
        <w:pStyle w:val="22"/>
        <w:numPr>
          <w:ilvl w:val="0"/>
          <w:numId w:val="9"/>
        </w:numPr>
        <w:tabs>
          <w:tab w:val="clear" w:pos="425"/>
          <w:tab w:val="clear" w:pos="360"/>
        </w:tabs>
        <w:ind w:left="360" w:leftChars="0" w:hanging="360" w:firstLineChars="0"/>
        <w:rPr>
          <w:rFonts w:hint="default" w:ascii="Times New Roman" w:hAnsi="Times New Roman" w:cs="Times New Roman"/>
        </w:rPr>
      </w:pPr>
      <w:r>
        <w:rPr>
          <w:rFonts w:hint="default" w:ascii="Times New Roman" w:hAnsi="Times New Roman" w:cs="Times New Roman"/>
        </w:rPr>
        <w:t>Search for available rooms with valid dates.</w:t>
      </w:r>
    </w:p>
    <w:p w14:paraId="136CC8B0">
      <w:pPr>
        <w:pStyle w:val="22"/>
        <w:numPr>
          <w:ilvl w:val="0"/>
          <w:numId w:val="9"/>
        </w:numPr>
        <w:tabs>
          <w:tab w:val="clear" w:pos="425"/>
          <w:tab w:val="clear" w:pos="360"/>
        </w:tabs>
        <w:ind w:left="360" w:leftChars="0" w:hanging="360" w:firstLineChars="0"/>
        <w:rPr>
          <w:rFonts w:hint="default" w:ascii="Times New Roman" w:hAnsi="Times New Roman" w:cs="Times New Roman"/>
        </w:rPr>
      </w:pPr>
      <w:r>
        <w:rPr>
          <w:rFonts w:hint="default" w:ascii="Times New Roman" w:hAnsi="Times New Roman" w:cs="Times New Roman"/>
        </w:rPr>
        <w:t>Create a reservation from a room card.</w:t>
      </w:r>
    </w:p>
    <w:p w14:paraId="78F7BE35">
      <w:pPr>
        <w:pStyle w:val="22"/>
        <w:numPr>
          <w:ilvl w:val="0"/>
          <w:numId w:val="9"/>
        </w:numPr>
        <w:tabs>
          <w:tab w:val="clear" w:pos="425"/>
          <w:tab w:val="clear" w:pos="360"/>
        </w:tabs>
        <w:ind w:left="360" w:leftChars="0" w:hanging="360" w:firstLineChars="0"/>
        <w:rPr>
          <w:rFonts w:hint="default" w:ascii="Times New Roman" w:hAnsi="Times New Roman" w:cs="Times New Roman"/>
        </w:rPr>
      </w:pPr>
      <w:r>
        <w:rPr>
          <w:rFonts w:hint="default" w:ascii="Times New Roman" w:hAnsi="Times New Roman" w:cs="Times New Roman"/>
        </w:rPr>
        <w:t>Open My Reservations and cancel the reservation.</w:t>
      </w:r>
    </w:p>
    <w:p w14:paraId="41C72988">
      <w:pPr>
        <w:pStyle w:val="22"/>
        <w:numPr>
          <w:ilvl w:val="0"/>
          <w:numId w:val="9"/>
        </w:numPr>
        <w:tabs>
          <w:tab w:val="clear" w:pos="425"/>
          <w:tab w:val="clear" w:pos="360"/>
        </w:tabs>
        <w:ind w:left="360" w:leftChars="0" w:hanging="360" w:firstLineChars="0"/>
        <w:rPr>
          <w:rFonts w:hint="default" w:ascii="Times New Roman" w:hAnsi="Times New Roman" w:cs="Times New Roman"/>
        </w:rPr>
      </w:pPr>
      <w:r>
        <w:rPr>
          <w:rFonts w:hint="default" w:ascii="Times New Roman" w:hAnsi="Times New Roman" w:cs="Times New Roman"/>
        </w:rPr>
        <w:t>Login as the seeded admin user.</w:t>
      </w:r>
    </w:p>
    <w:p w14:paraId="69988C89">
      <w:pPr>
        <w:pStyle w:val="22"/>
        <w:numPr>
          <w:ilvl w:val="0"/>
          <w:numId w:val="9"/>
        </w:numPr>
        <w:tabs>
          <w:tab w:val="clear" w:pos="425"/>
          <w:tab w:val="clear" w:pos="360"/>
        </w:tabs>
        <w:ind w:left="360" w:leftChars="0" w:hanging="360" w:firstLineChars="0"/>
        <w:rPr>
          <w:rFonts w:hint="default" w:ascii="Times New Roman" w:hAnsi="Times New Roman" w:cs="Times New Roman"/>
        </w:rPr>
      </w:pPr>
      <w:r>
        <w:rPr>
          <w:rFonts w:hint="default" w:ascii="Times New Roman" w:hAnsi="Times New Roman" w:cs="Times New Roman"/>
        </w:rPr>
        <w:t>Open the admin dashboard and verify all charts load.</w:t>
      </w:r>
    </w:p>
    <w:p w14:paraId="7FFFF981">
      <w:pPr>
        <w:pStyle w:val="22"/>
        <w:numPr>
          <w:ilvl w:val="0"/>
          <w:numId w:val="9"/>
        </w:numPr>
        <w:tabs>
          <w:tab w:val="clear" w:pos="425"/>
          <w:tab w:val="clear" w:pos="360"/>
        </w:tabs>
        <w:ind w:left="360" w:leftChars="0" w:hanging="360" w:firstLineChars="0"/>
        <w:rPr>
          <w:rFonts w:hint="default" w:ascii="Times New Roman" w:hAnsi="Times New Roman" w:cs="Times New Roman"/>
        </w:rPr>
      </w:pPr>
      <w:r>
        <w:rPr>
          <w:rFonts w:hint="default" w:ascii="Times New Roman" w:hAnsi="Times New Roman" w:cs="Times New Roman"/>
        </w:rPr>
        <w:t>Open Admin Reservations and verify that reservations are listed.</w:t>
      </w:r>
    </w:p>
    <w:p w14:paraId="2306D0A0">
      <w:pPr>
        <w:pStyle w:val="22"/>
        <w:numPr>
          <w:ilvl w:val="0"/>
          <w:numId w:val="9"/>
        </w:numPr>
        <w:tabs>
          <w:tab w:val="clear" w:pos="425"/>
          <w:tab w:val="clear" w:pos="360"/>
        </w:tabs>
        <w:ind w:left="360" w:leftChars="0" w:hanging="360" w:firstLineChars="0"/>
        <w:rPr>
          <w:rFonts w:hint="default" w:ascii="Times New Roman" w:hAnsi="Times New Roman" w:cs="Times New Roman"/>
        </w:rPr>
      </w:pPr>
      <w:r>
        <w:rPr>
          <w:rFonts w:hint="default" w:ascii="Times New Roman" w:hAnsi="Times New Roman" w:cs="Times New Roman"/>
        </w:rPr>
        <w:t>Open Admin Locations, create a location, edit it, and test deletion behavior.</w:t>
      </w:r>
    </w:p>
    <w:p w14:paraId="348CE16B">
      <w:pPr>
        <w:pStyle w:val="166"/>
        <w:numPr>
          <w:ilvl w:val="0"/>
          <w:numId w:val="10"/>
        </w:numPr>
        <w:rPr>
          <w:rFonts w:hint="default" w:ascii="Times New Roman" w:hAnsi="Times New Roman" w:cs="Times New Roman"/>
        </w:rPr>
      </w:pPr>
      <w:r>
        <w:rPr>
          <w:rFonts w:hint="default" w:ascii="Times New Roman" w:hAnsi="Times New Roman" w:cs="Times New Roman"/>
        </w:rPr>
        <w:t>Screenshots</w:t>
      </w:r>
      <w:bookmarkStart w:id="0" w:name="_GoBack"/>
      <w:bookmarkEnd w:id="0"/>
    </w:p>
    <w:p w14:paraId="44F0D8CC">
      <w:pPr>
        <w:pStyle w:val="166"/>
        <w:numPr>
          <w:numId w:val="0"/>
        </w:numP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Home page</w:t>
      </w:r>
    </w:p>
    <w:p w14:paraId="47EDEDCA">
      <w:pPr>
        <w:pStyle w:val="166"/>
        <w:numPr>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6297295" cy="2945765"/>
            <wp:effectExtent l="0" t="0" r="1905" b="635"/>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6297295" cy="2945765"/>
                    </a:xfrm>
                    <a:prstGeom prst="rect">
                      <a:avLst/>
                    </a:prstGeom>
                    <a:noFill/>
                    <a:ln>
                      <a:noFill/>
                    </a:ln>
                  </pic:spPr>
                </pic:pic>
              </a:graphicData>
            </a:graphic>
          </wp:inline>
        </w:drawing>
      </w:r>
    </w:p>
    <w:p w14:paraId="2BB173D5">
      <w:pPr>
        <w:pStyle w:val="166"/>
        <w:numPr>
          <w:numId w:val="0"/>
        </w:numPr>
        <w:rPr>
          <w:rFonts w:hint="default" w:ascii="Times New Roman" w:hAnsi="Times New Roman" w:eastAsia="SimSun" w:cs="Times New Roman"/>
          <w:sz w:val="24"/>
          <w:szCs w:val="24"/>
        </w:rPr>
      </w:pPr>
    </w:p>
    <w:p w14:paraId="02109A62">
      <w:pPr>
        <w:pStyle w:val="166"/>
        <w:numPr>
          <w:numId w:val="0"/>
        </w:numP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Login page</w:t>
      </w:r>
    </w:p>
    <w:p w14:paraId="350BB2D1">
      <w:pPr>
        <w:pStyle w:val="166"/>
        <w:numPr>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6285865" cy="2915920"/>
            <wp:effectExtent l="0" t="0" r="635" b="508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8"/>
                    <a:stretch>
                      <a:fillRect/>
                    </a:stretch>
                  </pic:blipFill>
                  <pic:spPr>
                    <a:xfrm>
                      <a:off x="0" y="0"/>
                      <a:ext cx="6285865" cy="2915920"/>
                    </a:xfrm>
                    <a:prstGeom prst="rect">
                      <a:avLst/>
                    </a:prstGeom>
                    <a:noFill/>
                    <a:ln>
                      <a:noFill/>
                    </a:ln>
                  </pic:spPr>
                </pic:pic>
              </a:graphicData>
            </a:graphic>
          </wp:inline>
        </w:drawing>
      </w:r>
    </w:p>
    <w:p w14:paraId="2306BE9E">
      <w:pPr>
        <w:pStyle w:val="166"/>
        <w:numPr>
          <w:numId w:val="0"/>
        </w:numPr>
        <w:rPr>
          <w:rFonts w:hint="default" w:ascii="Times New Roman" w:hAnsi="Times New Roman" w:cs="Times New Roman"/>
        </w:rPr>
      </w:pPr>
    </w:p>
    <w:p w14:paraId="4CE5C01F">
      <w:pPr>
        <w:pStyle w:val="166"/>
        <w:numPr>
          <w:numId w:val="0"/>
        </w:numPr>
        <w:rPr>
          <w:rFonts w:hint="default" w:ascii="Times New Roman" w:hAnsi="Times New Roman" w:eastAsia="SimSun" w:cs="Times New Roman"/>
          <w:sz w:val="32"/>
          <w:szCs w:val="32"/>
        </w:rPr>
      </w:pPr>
    </w:p>
    <w:p w14:paraId="6605AE5D">
      <w:pPr>
        <w:pStyle w:val="166"/>
        <w:numPr>
          <w:numId w:val="0"/>
        </w:numPr>
        <w:rPr>
          <w:rFonts w:hint="default" w:ascii="Times New Roman" w:hAnsi="Times New Roman" w:eastAsia="SimSun" w:cs="Times New Roman"/>
          <w:sz w:val="32"/>
          <w:szCs w:val="32"/>
        </w:rPr>
      </w:pPr>
    </w:p>
    <w:p w14:paraId="54043106">
      <w:pPr>
        <w:pStyle w:val="166"/>
        <w:numPr>
          <w:numId w:val="0"/>
        </w:numPr>
        <w:rPr>
          <w:rFonts w:hint="default" w:ascii="Times New Roman" w:hAnsi="Times New Roman" w:eastAsia="SimSun" w:cs="Times New Roman"/>
          <w:sz w:val="32"/>
          <w:szCs w:val="32"/>
        </w:rPr>
      </w:pPr>
    </w:p>
    <w:p w14:paraId="2D327056">
      <w:pPr>
        <w:pStyle w:val="166"/>
        <w:numPr>
          <w:numId w:val="0"/>
        </w:numP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Search Rooms</w:t>
      </w:r>
    </w:p>
    <w:p w14:paraId="113FEC1B">
      <w:pPr>
        <w:pStyle w:val="166"/>
        <w:numPr>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6304915" cy="2637790"/>
            <wp:effectExtent l="0" t="0" r="6985" b="381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9"/>
                    <a:stretch>
                      <a:fillRect/>
                    </a:stretch>
                  </pic:blipFill>
                  <pic:spPr>
                    <a:xfrm>
                      <a:off x="0" y="0"/>
                      <a:ext cx="6304915" cy="2637790"/>
                    </a:xfrm>
                    <a:prstGeom prst="rect">
                      <a:avLst/>
                    </a:prstGeom>
                    <a:noFill/>
                    <a:ln>
                      <a:noFill/>
                    </a:ln>
                  </pic:spPr>
                </pic:pic>
              </a:graphicData>
            </a:graphic>
          </wp:inline>
        </w:drawing>
      </w:r>
    </w:p>
    <w:p w14:paraId="090D60F2">
      <w:pPr>
        <w:pStyle w:val="166"/>
        <w:numPr>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6304280" cy="2670175"/>
            <wp:effectExtent l="0" t="0" r="7620" b="952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0"/>
                    <a:stretch>
                      <a:fillRect/>
                    </a:stretch>
                  </pic:blipFill>
                  <pic:spPr>
                    <a:xfrm>
                      <a:off x="0" y="0"/>
                      <a:ext cx="6304280" cy="2670175"/>
                    </a:xfrm>
                    <a:prstGeom prst="rect">
                      <a:avLst/>
                    </a:prstGeom>
                    <a:noFill/>
                    <a:ln>
                      <a:noFill/>
                    </a:ln>
                  </pic:spPr>
                </pic:pic>
              </a:graphicData>
            </a:graphic>
          </wp:inline>
        </w:drawing>
      </w:r>
    </w:p>
    <w:p w14:paraId="1F66CA20">
      <w:pPr>
        <w:pStyle w:val="166"/>
        <w:numPr>
          <w:numId w:val="0"/>
        </w:numPr>
        <w:rPr>
          <w:rFonts w:hint="default" w:ascii="Times New Roman" w:hAnsi="Times New Roman" w:cs="Times New Roman"/>
        </w:rPr>
      </w:pPr>
    </w:p>
    <w:p w14:paraId="372DF42F">
      <w:pPr>
        <w:pStyle w:val="166"/>
        <w:numPr>
          <w:numId w:val="0"/>
        </w:numPr>
        <w:rPr>
          <w:rFonts w:hint="default" w:ascii="Times New Roman" w:hAnsi="Times New Roman" w:eastAsia="SimSun" w:cs="Times New Roman"/>
          <w:sz w:val="32"/>
          <w:szCs w:val="32"/>
        </w:rPr>
      </w:pPr>
    </w:p>
    <w:p w14:paraId="7E0823B6">
      <w:pPr>
        <w:pStyle w:val="166"/>
        <w:numPr>
          <w:numId w:val="0"/>
        </w:numPr>
        <w:rPr>
          <w:rFonts w:hint="default" w:ascii="Times New Roman" w:hAnsi="Times New Roman" w:eastAsia="SimSun" w:cs="Times New Roman"/>
          <w:sz w:val="32"/>
          <w:szCs w:val="32"/>
        </w:rPr>
      </w:pPr>
    </w:p>
    <w:p w14:paraId="2F44B46D">
      <w:pPr>
        <w:pStyle w:val="166"/>
        <w:numPr>
          <w:numId w:val="0"/>
        </w:numPr>
        <w:rPr>
          <w:rFonts w:hint="default" w:ascii="Times New Roman" w:hAnsi="Times New Roman" w:eastAsia="SimSun" w:cs="Times New Roman"/>
          <w:sz w:val="32"/>
          <w:szCs w:val="32"/>
        </w:rPr>
      </w:pPr>
    </w:p>
    <w:p w14:paraId="214764B2">
      <w:pPr>
        <w:pStyle w:val="166"/>
        <w:numPr>
          <w:numId w:val="0"/>
        </w:numPr>
        <w:rPr>
          <w:rFonts w:hint="default" w:ascii="Times New Roman" w:hAnsi="Times New Roman" w:eastAsia="SimSun" w:cs="Times New Roman"/>
          <w:sz w:val="32"/>
          <w:szCs w:val="32"/>
        </w:rPr>
      </w:pPr>
    </w:p>
    <w:p w14:paraId="3B4CA7D6">
      <w:pPr>
        <w:pStyle w:val="166"/>
        <w:numPr>
          <w:numId w:val="0"/>
        </w:numPr>
        <w:rPr>
          <w:rFonts w:hint="default" w:ascii="Times New Roman" w:hAnsi="Times New Roman" w:eastAsia="SimSun" w:cs="Times New Roman"/>
          <w:sz w:val="32"/>
          <w:szCs w:val="32"/>
        </w:rPr>
      </w:pPr>
    </w:p>
    <w:p w14:paraId="0D9CE5BA">
      <w:pPr>
        <w:pStyle w:val="166"/>
        <w:numPr>
          <w:numId w:val="0"/>
        </w:numPr>
        <w:rPr>
          <w:rFonts w:hint="default" w:ascii="Times New Roman" w:hAnsi="Times New Roman" w:eastAsia="SimSun" w:cs="Times New Roman"/>
          <w:sz w:val="32"/>
          <w:szCs w:val="32"/>
        </w:rPr>
      </w:pPr>
    </w:p>
    <w:p w14:paraId="0903F9D8">
      <w:pPr>
        <w:pStyle w:val="166"/>
        <w:numPr>
          <w:numId w:val="0"/>
        </w:numP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My Reservations</w:t>
      </w:r>
    </w:p>
    <w:p w14:paraId="18CEA9C0">
      <w:pPr>
        <w:pStyle w:val="166"/>
        <w:numPr>
          <w:numId w:val="0"/>
        </w:numPr>
        <w:rPr>
          <w:rFonts w:hint="default" w:ascii="Times New Roman" w:hAnsi="Times New Roman" w:eastAsia="SimSun" w:cs="Times New Roman"/>
          <w:sz w:val="24"/>
          <w:szCs w:val="24"/>
        </w:rPr>
      </w:pPr>
      <w:r>
        <w:rPr>
          <w:rFonts w:hint="default" w:ascii="Times New Roman" w:hAnsi="Times New Roman" w:cs="Times New Roman"/>
        </w:rPr>
        <w:drawing>
          <wp:inline distT="0" distB="0" distL="114300" distR="114300">
            <wp:extent cx="6308090" cy="2070100"/>
            <wp:effectExtent l="0" t="0" r="3810" b="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1"/>
                    <a:stretch>
                      <a:fillRect/>
                    </a:stretch>
                  </pic:blipFill>
                  <pic:spPr>
                    <a:xfrm>
                      <a:off x="0" y="0"/>
                      <a:ext cx="6308090" cy="2070100"/>
                    </a:xfrm>
                    <a:prstGeom prst="rect">
                      <a:avLst/>
                    </a:prstGeom>
                    <a:noFill/>
                    <a:ln>
                      <a:noFill/>
                    </a:ln>
                  </pic:spPr>
                </pic:pic>
              </a:graphicData>
            </a:graphic>
          </wp:inline>
        </w:drawing>
      </w:r>
    </w:p>
    <w:p w14:paraId="6CC2881A">
      <w:pPr>
        <w:pStyle w:val="166"/>
        <w:numPr>
          <w:numId w:val="0"/>
        </w:numPr>
        <w:rPr>
          <w:rFonts w:hint="default" w:ascii="Times New Roman" w:hAnsi="Times New Roman" w:eastAsia="SimSun" w:cs="Times New Roman"/>
          <w:sz w:val="24"/>
          <w:szCs w:val="24"/>
        </w:rPr>
      </w:pPr>
    </w:p>
    <w:p w14:paraId="333AEEBB">
      <w:pPr>
        <w:pStyle w:val="166"/>
        <w:numPr>
          <w:numId w:val="0"/>
        </w:numP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Admin Dashboard</w:t>
      </w:r>
    </w:p>
    <w:p w14:paraId="0E5AF5F7">
      <w:pPr>
        <w:pStyle w:val="166"/>
        <w:numPr>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6296025" cy="3463290"/>
            <wp:effectExtent l="0" t="0" r="3175" b="381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2"/>
                    <a:stretch>
                      <a:fillRect/>
                    </a:stretch>
                  </pic:blipFill>
                  <pic:spPr>
                    <a:xfrm>
                      <a:off x="0" y="0"/>
                      <a:ext cx="6296025" cy="3463290"/>
                    </a:xfrm>
                    <a:prstGeom prst="rect">
                      <a:avLst/>
                    </a:prstGeom>
                    <a:noFill/>
                    <a:ln>
                      <a:noFill/>
                    </a:ln>
                  </pic:spPr>
                </pic:pic>
              </a:graphicData>
            </a:graphic>
          </wp:inline>
        </w:drawing>
      </w:r>
    </w:p>
    <w:p w14:paraId="5814AE85">
      <w:pPr>
        <w:pStyle w:val="166"/>
        <w:numPr>
          <w:numId w:val="0"/>
        </w:numPr>
        <w:rPr>
          <w:rFonts w:hint="default" w:ascii="Times New Roman" w:hAnsi="Times New Roman" w:eastAsia="SimSun" w:cs="Times New Roman"/>
          <w:sz w:val="24"/>
          <w:szCs w:val="24"/>
        </w:rPr>
      </w:pPr>
      <w:r>
        <w:rPr>
          <w:rFonts w:hint="default" w:ascii="Times New Roman" w:hAnsi="Times New Roman" w:cs="Times New Roman"/>
        </w:rPr>
        <w:drawing>
          <wp:inline distT="0" distB="0" distL="114300" distR="114300">
            <wp:extent cx="6304280" cy="2310130"/>
            <wp:effectExtent l="0" t="0" r="7620" b="127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3"/>
                    <a:stretch>
                      <a:fillRect/>
                    </a:stretch>
                  </pic:blipFill>
                  <pic:spPr>
                    <a:xfrm>
                      <a:off x="0" y="0"/>
                      <a:ext cx="6304280" cy="2310130"/>
                    </a:xfrm>
                    <a:prstGeom prst="rect">
                      <a:avLst/>
                    </a:prstGeom>
                    <a:noFill/>
                    <a:ln>
                      <a:noFill/>
                    </a:ln>
                  </pic:spPr>
                </pic:pic>
              </a:graphicData>
            </a:graphic>
          </wp:inline>
        </w:drawing>
      </w:r>
    </w:p>
    <w:p w14:paraId="04251F37">
      <w:pPr>
        <w:pStyle w:val="166"/>
        <w:numPr>
          <w:numId w:val="0"/>
        </w:numPr>
        <w:rPr>
          <w:rFonts w:hint="default" w:ascii="Times New Roman" w:hAnsi="Times New Roman" w:eastAsia="SimSun" w:cs="Times New Roman"/>
          <w:sz w:val="24"/>
          <w:szCs w:val="24"/>
        </w:rPr>
      </w:pPr>
    </w:p>
    <w:p w14:paraId="4292582B">
      <w:pPr>
        <w:pStyle w:val="166"/>
        <w:numPr>
          <w:numId w:val="0"/>
        </w:numP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Admin Reservations</w:t>
      </w:r>
    </w:p>
    <w:p w14:paraId="3D05A4BE">
      <w:pPr>
        <w:pStyle w:val="166"/>
        <w:numPr>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6308090" cy="2473960"/>
            <wp:effectExtent l="0" t="0" r="3810" b="2540"/>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4"/>
                    <a:stretch>
                      <a:fillRect/>
                    </a:stretch>
                  </pic:blipFill>
                  <pic:spPr>
                    <a:xfrm>
                      <a:off x="0" y="0"/>
                      <a:ext cx="6308090" cy="2473960"/>
                    </a:xfrm>
                    <a:prstGeom prst="rect">
                      <a:avLst/>
                    </a:prstGeom>
                    <a:noFill/>
                    <a:ln>
                      <a:noFill/>
                    </a:ln>
                  </pic:spPr>
                </pic:pic>
              </a:graphicData>
            </a:graphic>
          </wp:inline>
        </w:drawing>
      </w:r>
    </w:p>
    <w:p w14:paraId="6D92C094">
      <w:pPr>
        <w:pStyle w:val="166"/>
        <w:numPr>
          <w:numId w:val="0"/>
        </w:numPr>
        <w:rPr>
          <w:rFonts w:hint="default" w:ascii="Times New Roman" w:hAnsi="Times New Roman" w:cs="Times New Roman"/>
        </w:rPr>
      </w:pPr>
    </w:p>
    <w:p w14:paraId="7DE9B515">
      <w:pPr>
        <w:pStyle w:val="166"/>
        <w:numPr>
          <w:numId w:val="0"/>
        </w:numPr>
        <w:rPr>
          <w:rFonts w:hint="default" w:ascii="Times New Roman" w:hAnsi="Times New Roman" w:eastAsia="SimSun" w:cs="Times New Roman"/>
          <w:sz w:val="32"/>
          <w:szCs w:val="32"/>
        </w:rPr>
      </w:pPr>
    </w:p>
    <w:p w14:paraId="3D7D5206">
      <w:pPr>
        <w:pStyle w:val="166"/>
        <w:numPr>
          <w:numId w:val="0"/>
        </w:numPr>
        <w:rPr>
          <w:rFonts w:hint="default" w:ascii="Times New Roman" w:hAnsi="Times New Roman" w:eastAsia="SimSun" w:cs="Times New Roman"/>
          <w:sz w:val="32"/>
          <w:szCs w:val="32"/>
        </w:rPr>
      </w:pPr>
    </w:p>
    <w:p w14:paraId="26A46132">
      <w:pPr>
        <w:pStyle w:val="166"/>
        <w:numPr>
          <w:numId w:val="0"/>
        </w:numPr>
        <w:rPr>
          <w:rFonts w:hint="default" w:ascii="Times New Roman" w:hAnsi="Times New Roman" w:eastAsia="SimSun" w:cs="Times New Roman"/>
          <w:sz w:val="32"/>
          <w:szCs w:val="32"/>
        </w:rPr>
      </w:pPr>
    </w:p>
    <w:p w14:paraId="249D5151">
      <w:pPr>
        <w:pStyle w:val="166"/>
        <w:numPr>
          <w:numId w:val="0"/>
        </w:numPr>
        <w:rPr>
          <w:rFonts w:hint="default" w:ascii="Times New Roman" w:hAnsi="Times New Roman" w:eastAsia="SimSun" w:cs="Times New Roman"/>
          <w:sz w:val="32"/>
          <w:szCs w:val="32"/>
        </w:rPr>
      </w:pPr>
    </w:p>
    <w:p w14:paraId="2AC5FA0E">
      <w:pPr>
        <w:pStyle w:val="166"/>
        <w:numPr>
          <w:numId w:val="0"/>
        </w:numPr>
        <w:rPr>
          <w:rFonts w:hint="default" w:ascii="Times New Roman" w:hAnsi="Times New Roman" w:eastAsia="SimSun" w:cs="Times New Roman"/>
          <w:sz w:val="32"/>
          <w:szCs w:val="32"/>
        </w:rPr>
      </w:pPr>
    </w:p>
    <w:p w14:paraId="6AACA645">
      <w:pPr>
        <w:pStyle w:val="166"/>
        <w:numPr>
          <w:numId w:val="0"/>
        </w:numPr>
        <w:rPr>
          <w:rFonts w:hint="default" w:ascii="Times New Roman" w:hAnsi="Times New Roman" w:eastAsia="SimSun" w:cs="Times New Roman"/>
          <w:sz w:val="32"/>
          <w:szCs w:val="32"/>
        </w:rPr>
      </w:pPr>
    </w:p>
    <w:p w14:paraId="225198A0">
      <w:pPr>
        <w:pStyle w:val="166"/>
        <w:numPr>
          <w:numId w:val="0"/>
        </w:numP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Admin Locations</w:t>
      </w:r>
    </w:p>
    <w:p w14:paraId="139B2AD1">
      <w:pPr>
        <w:pStyle w:val="166"/>
        <w:numPr>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6297930" cy="3486785"/>
            <wp:effectExtent l="0" t="0" r="1270" b="5715"/>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5"/>
                    <a:stretch>
                      <a:fillRect/>
                    </a:stretch>
                  </pic:blipFill>
                  <pic:spPr>
                    <a:xfrm>
                      <a:off x="0" y="0"/>
                      <a:ext cx="6297930" cy="3486785"/>
                    </a:xfrm>
                    <a:prstGeom prst="rect">
                      <a:avLst/>
                    </a:prstGeom>
                    <a:noFill/>
                    <a:ln>
                      <a:noFill/>
                    </a:ln>
                  </pic:spPr>
                </pic:pic>
              </a:graphicData>
            </a:graphic>
          </wp:inline>
        </w:drawing>
      </w:r>
    </w:p>
    <w:p w14:paraId="36CADCF8">
      <w:pPr>
        <w:pStyle w:val="166"/>
        <w:numPr>
          <w:numId w:val="0"/>
        </w:numPr>
        <w:rPr>
          <w:rFonts w:hint="default" w:ascii="Times New Roman" w:hAnsi="Times New Roman" w:cs="Times New Roman"/>
        </w:rPr>
      </w:pPr>
      <w:r>
        <w:rPr>
          <w:rFonts w:hint="default" w:ascii="Times New Roman" w:hAnsi="Times New Roman" w:cs="Times New Roman"/>
        </w:rPr>
        <w:drawing>
          <wp:inline distT="0" distB="0" distL="114300" distR="114300">
            <wp:extent cx="6309360" cy="1374140"/>
            <wp:effectExtent l="0" t="0" r="2540" b="1016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6"/>
                    <a:stretch>
                      <a:fillRect/>
                    </a:stretch>
                  </pic:blipFill>
                  <pic:spPr>
                    <a:xfrm>
                      <a:off x="0" y="0"/>
                      <a:ext cx="6309360" cy="1374140"/>
                    </a:xfrm>
                    <a:prstGeom prst="rect">
                      <a:avLst/>
                    </a:prstGeom>
                    <a:noFill/>
                    <a:ln>
                      <a:noFill/>
                    </a:ln>
                  </pic:spPr>
                </pic:pic>
              </a:graphicData>
            </a:graphic>
          </wp:inline>
        </w:drawing>
      </w:r>
    </w:p>
    <w:p w14:paraId="2E58AF7D">
      <w:pPr>
        <w:pStyle w:val="166"/>
        <w:rPr>
          <w:rFonts w:hint="default" w:ascii="Times New Roman" w:hAnsi="Times New Roman" w:cs="Times New Roman"/>
        </w:rPr>
      </w:pPr>
      <w:r>
        <w:rPr>
          <w:rFonts w:hint="default" w:ascii="Times New Roman" w:hAnsi="Times New Roman" w:cs="Times New Roman"/>
        </w:rPr>
        <w:t>10. Known notes</w:t>
      </w:r>
    </w:p>
    <w:p w14:paraId="761D5B9D">
      <w:pPr>
        <w:pStyle w:val="22"/>
        <w:rPr>
          <w:rFonts w:hint="default" w:ascii="Times New Roman" w:hAnsi="Times New Roman" w:cs="Times New Roman"/>
        </w:rPr>
      </w:pPr>
      <w:r>
        <w:rPr>
          <w:rFonts w:hint="default" w:ascii="Times New Roman" w:hAnsi="Times New Roman" w:cs="Times New Roman"/>
        </w:rPr>
        <w:t>The frontend intentionally follows the provided API contract and does not modify backend endpoints or DTO field names.</w:t>
      </w:r>
    </w:p>
    <w:p w14:paraId="6D51FBE1">
      <w:pPr>
        <w:pStyle w:val="22"/>
        <w:rPr>
          <w:rFonts w:hint="default" w:ascii="Times New Roman" w:hAnsi="Times New Roman" w:cs="Times New Roman"/>
        </w:rPr>
      </w:pPr>
      <w:r>
        <w:rPr>
          <w:rFonts w:hint="default" w:ascii="Times New Roman" w:hAnsi="Times New Roman" w:cs="Times New Roman"/>
        </w:rPr>
        <w:t>The backend includes extra room-management admin endpoints, but they were not required by the brief and were therefore not added to the frontend.</w:t>
      </w:r>
    </w:p>
    <w:p w14:paraId="4D8C40BA">
      <w:pPr>
        <w:pStyle w:val="22"/>
        <w:rPr>
          <w:rFonts w:hint="default" w:ascii="Times New Roman" w:hAnsi="Times New Roman" w:cs="Times New Roman"/>
        </w:rPr>
      </w:pPr>
      <w:r>
        <w:rPr>
          <w:rFonts w:hint="default" w:ascii="Times New Roman" w:hAnsi="Times New Roman" w:cs="Times New Roman"/>
        </w:rPr>
        <w:t>The backend may reject location deletion when reservations already exist for that location; this case is handled with a user-friendly error message in the frontend.</w:t>
      </w:r>
    </w:p>
    <w:p w14:paraId="771A7D6D">
      <w:pPr>
        <w:pStyle w:val="22"/>
        <w:numPr>
          <w:numId w:val="0"/>
        </w:numPr>
        <w:ind w:leftChars="0"/>
        <w:rPr>
          <w:rFonts w:hint="default" w:ascii="Times New Roman" w:hAnsi="Times New Roman" w:cs="Times New Roman"/>
        </w:rPr>
      </w:pPr>
    </w:p>
    <w:p w14:paraId="5C2F4A69">
      <w:pPr>
        <w:bidi w:val="0"/>
        <w:rPr>
          <w:rFonts w:hint="default" w:ascii="Times New Roman" w:hAnsi="Times New Roman" w:cs="Times New Roman"/>
          <w:b/>
          <w:bCs/>
          <w:color w:val="1C407A"/>
          <w:sz w:val="30"/>
          <w:szCs w:val="30"/>
        </w:rPr>
      </w:pPr>
      <w:r>
        <w:rPr>
          <w:rFonts w:hint="default" w:ascii="Times New Roman" w:hAnsi="Times New Roman" w:cs="Times New Roman"/>
          <w:b/>
          <w:bCs/>
          <w:color w:val="1C407A"/>
          <w:sz w:val="30"/>
          <w:szCs w:val="30"/>
        </w:rPr>
        <w:t>11. Conclusion</w:t>
      </w:r>
    </w:p>
    <w:p w14:paraId="42080011">
      <w:pPr>
        <w:pStyle w:val="22"/>
        <w:numPr>
          <w:numId w:val="0"/>
        </w:numPr>
        <w:ind w:leftChars="0"/>
        <w:rPr>
          <w:rFonts w:hint="default" w:ascii="Times New Roman" w:hAnsi="Times New Roman" w:cs="Times New Roman"/>
        </w:rPr>
      </w:pPr>
    </w:p>
    <w:p w14:paraId="3C440D88">
      <w:pPr>
        <w:pStyle w:val="22"/>
        <w:bidi w:val="0"/>
        <w:ind w:left="360" w:leftChars="0" w:hanging="360" w:firstLineChars="0"/>
        <w:rPr>
          <w:rFonts w:hint="default"/>
        </w:rPr>
      </w:pPr>
      <w:r>
        <w:rPr>
          <w:rFonts w:hint="default"/>
        </w:rPr>
        <w:t>The project successfully demonstrates a full frontend implementation for a hotel booking system, including user authentication, reservations, and admin management features.</w:t>
      </w:r>
    </w:p>
    <w:p w14:paraId="1BDD0CA8">
      <w:pPr>
        <w:pStyle w:val="22"/>
        <w:numPr>
          <w:numId w:val="0"/>
        </w:numPr>
        <w:ind w:leftChars="0"/>
        <w:rPr>
          <w:rFonts w:hint="default" w:ascii="Times New Roman" w:hAnsi="Times New Roman" w:cs="Times New Roman"/>
        </w:rPr>
      </w:pPr>
    </w:p>
    <w:p w14:paraId="5C09EFC0">
      <w:pPr>
        <w:pStyle w:val="22"/>
        <w:bidi w:val="0"/>
        <w:ind w:left="360" w:leftChars="0" w:hanging="360" w:firstLineChars="0"/>
        <w:rPr>
          <w:rFonts w:hint="default"/>
        </w:rPr>
      </w:pPr>
      <w:r>
        <w:rPr>
          <w:rFonts w:hint="default"/>
        </w:rPr>
        <w:t>The application follows modern frontend practices, uses reusable components, and includes testing to ensure reliability.</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FE625">
    <w:pPr>
      <w:pStyle w:val="26"/>
      <w:jc w:val="center"/>
    </w:pPr>
    <w:r>
      <w:t>Paradise Hotel Frontend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A5A2C4"/>
    <w:multiLevelType w:val="singleLevel"/>
    <w:tmpl w:val="A1A5A2C4"/>
    <w:lvl w:ilvl="0" w:tentative="0">
      <w:start w:val="9"/>
      <w:numFmt w:val="decimal"/>
      <w:suff w:val="space"/>
      <w:lvlText w:val="%1."/>
      <w:lvlJc w:val="left"/>
    </w:lvl>
  </w:abstractNum>
  <w:abstractNum w:abstractNumId="1">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abstractNum w:abstractNumId="7">
    <w:nsid w:val="2E589642"/>
    <w:multiLevelType w:val="singleLevel"/>
    <w:tmpl w:val="2E589642"/>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6"/>
  </w:num>
  <w:num w:numId="3">
    <w:abstractNumId w:val="4"/>
  </w:num>
  <w:num w:numId="4">
    <w:abstractNumId w:val="3"/>
  </w:num>
  <w:num w:numId="5">
    <w:abstractNumId w:val="5"/>
  </w:num>
  <w:num w:numId="6">
    <w:abstractNumId w:val="2"/>
  </w:num>
  <w:num w:numId="7">
    <w:abstractNumId w:val="5"/>
    <w:lvlOverride w:ilvl="0">
      <w:startOverride w:val="1"/>
    </w:lvlOverride>
  </w:num>
  <w:num w:numId="8">
    <w:abstractNumId w:val="5"/>
    <w:lvlOverride w:ilvl="0">
      <w:startOverride w:val="1"/>
    </w:lvlOverride>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8C6520"/>
    <w:rsid w:val="307A590D"/>
    <w:rsid w:val="63F222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uiPriority w:val="99"/>
    <w:pPr>
      <w:ind w:left="1080" w:hanging="360"/>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paragraph" w:customStyle="1" w:styleId="164">
    <w:name w:val="Custom Title"/>
    <w:uiPriority w:val="0"/>
    <w:pPr>
      <w:spacing w:after="200" w:line="276" w:lineRule="auto"/>
    </w:pPr>
    <w:rPr>
      <w:rFonts w:ascii="Aptos" w:hAnsi="Aptos" w:eastAsiaTheme="minorEastAsia" w:cstheme="minorBidi"/>
      <w:b/>
      <w:color w:val="142A54"/>
      <w:sz w:val="48"/>
      <w:szCs w:val="22"/>
      <w:lang w:val="en-US" w:eastAsia="en-US" w:bidi="ar-SA"/>
    </w:rPr>
  </w:style>
  <w:style w:type="paragraph" w:customStyle="1" w:styleId="165">
    <w:name w:val="Custom Subtitle"/>
    <w:uiPriority w:val="0"/>
    <w:pPr>
      <w:spacing w:after="200" w:line="276" w:lineRule="auto"/>
    </w:pPr>
    <w:rPr>
      <w:rFonts w:ascii="Aptos" w:hAnsi="Aptos" w:eastAsiaTheme="minorEastAsia" w:cstheme="minorBidi"/>
      <w:color w:val="5A687F"/>
      <w:sz w:val="22"/>
      <w:szCs w:val="22"/>
      <w:lang w:val="en-US" w:eastAsia="en-US" w:bidi="ar-SA"/>
    </w:rPr>
  </w:style>
  <w:style w:type="paragraph" w:customStyle="1" w:styleId="166">
    <w:name w:val="Section Heading"/>
    <w:uiPriority w:val="0"/>
    <w:pPr>
      <w:spacing w:after="200" w:line="276" w:lineRule="auto"/>
    </w:pPr>
    <w:rPr>
      <w:rFonts w:ascii="Aptos" w:hAnsi="Aptos" w:eastAsiaTheme="minorEastAsia" w:cstheme="minorBidi"/>
      <w:b/>
      <w:color w:val="1C407A"/>
      <w:sz w:val="30"/>
      <w:szCs w:val="22"/>
      <w:lang w:val="en-US" w:eastAsia="en-US" w:bidi="ar-SA"/>
    </w:rPr>
  </w:style>
  <w:style w:type="paragraph" w:customStyle="1" w:styleId="167">
    <w:name w:val="Sub Heading"/>
    <w:uiPriority w:val="0"/>
    <w:pPr>
      <w:spacing w:after="200" w:line="276" w:lineRule="auto"/>
    </w:pPr>
    <w:rPr>
      <w:rFonts w:ascii="Aptos" w:hAnsi="Aptos" w:eastAsiaTheme="minorEastAsia" w:cstheme="minorBidi"/>
      <w:b/>
      <w:color w:val="1C407A"/>
      <w:sz w:val="23"/>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683</Words>
  <Characters>4118</Characters>
  <Lines>0</Lines>
  <Paragraphs>0</Paragraphs>
  <TotalTime>11</TotalTime>
  <ScaleCrop>false</ScaleCrop>
  <LinksUpToDate>false</LinksUpToDate>
  <CharactersWithSpaces>4710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Женя Пименов</cp:lastModifiedBy>
  <dcterms:modified xsi:type="dcterms:W3CDTF">2026-04-18T21:11:05Z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1049-12.1.0.25242</vt:lpwstr>
  </property>
  <property fmtid="{D5CDD505-2E9C-101B-9397-08002B2CF9AE}" pid="3" name="ICV">
    <vt:lpwstr>C9CC4A9D89F14122B7FDBFD5E85A0AAB_13</vt:lpwstr>
  </property>
  <property fmtid="{D5CDD505-2E9C-101B-9397-08002B2CF9AE}" pid="4" name="KSOTemplateDocerSaveRecord">
    <vt:lpwstr>eyJoZGlkIjoiZGQ1MWRmNGY3YjFiZGQ2MmJiZTJmYmI1OWQwZmI4YjAiLCJ1c2VySWQiOiIyOTAzODg1Mzc5NTgwIn0=</vt:lpwstr>
  </property>
</Properties>
</file>